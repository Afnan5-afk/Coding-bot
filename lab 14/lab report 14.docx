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805B37"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152015" cy="212344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015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82043A"/>
    <w:p w14:paraId="2D18BB84"/>
    <w:p w14:paraId="2E33D800"/>
    <w:p w14:paraId="5CC72C2D"/>
    <w:p w14:paraId="793E4857"/>
    <w:p w14:paraId="58CFBD06"/>
    <w:p w14:paraId="6B10F633"/>
    <w:p w14:paraId="07F454D5"/>
    <w:p w14:paraId="71BA2318"/>
    <w:p w14:paraId="17A6313F"/>
    <w:p w14:paraId="3AAACD75"/>
    <w:p w14:paraId="708B74A6"/>
    <w:p w14:paraId="0DE89F39"/>
    <w:p w14:paraId="441B0C71">
      <w:pPr>
        <w:pStyle w:val="9"/>
      </w:pPr>
      <w:r>
        <w:t xml:space="preserve">📝 Lab Report 14 – Relative GPA Calculator in C++ </w:t>
      </w:r>
    </w:p>
    <w:p w14:paraId="41928CB7">
      <w:pPr>
        <w:pStyle w:val="4"/>
      </w:pPr>
    </w:p>
    <w:tbl>
      <w:tblPr>
        <w:tblStyle w:val="6"/>
        <w:tblW w:w="9350" w:type="dxa"/>
        <w:tblInd w:w="-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6"/>
        <w:gridCol w:w="4674"/>
      </w:tblGrid>
      <w:tr w14:paraId="205D0F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693F3D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3D541B5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AFNAN</w:t>
            </w:r>
          </w:p>
        </w:tc>
      </w:tr>
      <w:tr w14:paraId="463F03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51DC980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REG.NO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2F96627">
            <w:pPr>
              <w:tabs>
                <w:tab w:val="left" w:pos="1170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0659</w:t>
            </w:r>
          </w:p>
        </w:tc>
      </w:tr>
      <w:tr w14:paraId="5750D1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082CD3D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SEMESTER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9BE412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14:paraId="4FA24B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0476B9">
            <w:pPr>
              <w:tabs>
                <w:tab w:val="left" w:pos="1275"/>
              </w:tabs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LAB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EA99873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 xml:space="preserve">   14</w:t>
            </w:r>
          </w:p>
        </w:tc>
      </w:tr>
      <w:tr w14:paraId="7E29BC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A3311F4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DATE</w:t>
            </w:r>
          </w:p>
        </w:tc>
        <w:tc>
          <w:tcPr>
            <w:tcW w:w="46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63272C5">
            <w:pPr>
              <w:spacing w:before="0" w:after="0" w:line="240" w:lineRule="auto"/>
              <w:ind w:left="0" w:right="0" w:firstLine="0"/>
            </w:pPr>
            <w:r>
              <w:rPr>
                <w:sz w:val="44"/>
                <w:szCs w:val="44"/>
              </w:rPr>
              <w:t>16/5/2026</w:t>
            </w:r>
          </w:p>
        </w:tc>
      </w:tr>
    </w:tbl>
    <w:p w14:paraId="11D1D041">
      <w:pPr>
        <w:spacing w:before="0" w:after="0"/>
      </w:pPr>
    </w:p>
    <w:p w14:paraId="1EA8A757"/>
    <w:p w14:paraId="65ACA160">
      <w:pPr>
        <w:pStyle w:val="2"/>
      </w:pPr>
      <w:r>
        <w:t>🎯 Objectives</w:t>
      </w:r>
    </w:p>
    <w:p w14:paraId="6AACBF30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Design GPA calculator using relative grading system.</w:t>
      </w:r>
    </w:p>
    <w:p w14:paraId="07E1E27D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Implement structs for student data management.</w:t>
      </w:r>
    </w:p>
    <w:p w14:paraId="50CA681F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Apply loops and conditions for grade assignment.</w:t>
      </w:r>
    </w:p>
    <w:p w14:paraId="1E9F2829">
      <w:pPr>
        <w:pStyle w:val="4"/>
        <w:numPr>
          <w:ilvl w:val="0"/>
          <w:numId w:val="1"/>
        </w:numPr>
        <w:tabs>
          <w:tab w:val="left" w:pos="0"/>
        </w:tabs>
        <w:ind w:left="707" w:hanging="283"/>
      </w:pPr>
      <w:r>
        <w:t>Demonstrate relative grading based on highest marks.</w:t>
      </w:r>
    </w:p>
    <w:p w14:paraId="01C878E7">
      <w:pPr>
        <w:pStyle w:val="2"/>
      </w:pPr>
      <w:r>
        <w:t>📖 Theory</w:t>
      </w:r>
    </w:p>
    <w:p w14:paraId="216C6F4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Relative Grading</w:t>
      </w:r>
      <w:r>
        <w:t>: Students are graded based on their performance compared to the highest scorer.</w:t>
      </w:r>
    </w:p>
    <w:p w14:paraId="72C98731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Structs</w:t>
      </w:r>
      <w:r>
        <w:t>: Used to group related data (name, roll, marks, GPA, grade).</w:t>
      </w:r>
    </w:p>
    <w:p w14:paraId="79C7AB6A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Loops</w:t>
      </w:r>
      <w:r>
        <w:t>: Efficiently process multiple students.</w:t>
      </w:r>
    </w:p>
    <w:p w14:paraId="0AE3E11D">
      <w:pPr>
        <w:pStyle w:val="4"/>
        <w:numPr>
          <w:ilvl w:val="0"/>
          <w:numId w:val="2"/>
        </w:numPr>
        <w:tabs>
          <w:tab w:val="left" w:pos="0"/>
        </w:tabs>
        <w:ind w:left="707" w:hanging="283"/>
      </w:pPr>
      <w:r>
        <w:rPr>
          <w:rStyle w:val="11"/>
        </w:rPr>
        <w:t>Conditional Statements</w:t>
      </w:r>
      <w:r>
        <w:t>: Assign grades and GPA based on percentage ranges.</w:t>
      </w:r>
    </w:p>
    <w:p w14:paraId="06E70C86">
      <w:pPr>
        <w:pStyle w:val="3"/>
        <w:numPr>
          <w:ilvl w:val="0"/>
          <w:numId w:val="0"/>
        </w:numPr>
        <w:ind w:left="707" w:firstLine="0"/>
      </w:pPr>
      <w:r>
        <w:t>Cpp code:</w:t>
      </w:r>
    </w:p>
    <w:p w14:paraId="1C5BB149">
      <w:pPr>
        <w:pStyle w:val="4"/>
        <w:rPr>
          <w:rFonts w:hint="default"/>
        </w:rPr>
      </w:pPr>
      <w:r>
        <w:rPr>
          <w:rFonts w:hint="default"/>
        </w:rPr>
        <w:t>#include &lt;iostream&gt;</w:t>
      </w:r>
    </w:p>
    <w:p w14:paraId="110DA0A9">
      <w:pPr>
        <w:pStyle w:val="4"/>
        <w:rPr>
          <w:rFonts w:hint="default"/>
        </w:rPr>
      </w:pPr>
      <w:r>
        <w:rPr>
          <w:rFonts w:hint="default"/>
        </w:rPr>
        <w:t>using namespace std;</w:t>
      </w:r>
    </w:p>
    <w:p w14:paraId="60467C84">
      <w:pPr>
        <w:pStyle w:val="4"/>
        <w:rPr>
          <w:rFonts w:hint="default"/>
        </w:rPr>
      </w:pPr>
    </w:p>
    <w:p w14:paraId="3C26B308">
      <w:pPr>
        <w:pStyle w:val="4"/>
        <w:rPr>
          <w:rFonts w:hint="default"/>
        </w:rPr>
      </w:pPr>
      <w:r>
        <w:rPr>
          <w:rFonts w:hint="default"/>
        </w:rPr>
        <w:t>// Define a structure to store student information</w:t>
      </w:r>
    </w:p>
    <w:p w14:paraId="184CD0CB">
      <w:pPr>
        <w:pStyle w:val="4"/>
        <w:rPr>
          <w:rFonts w:hint="default"/>
        </w:rPr>
      </w:pPr>
      <w:r>
        <w:rPr>
          <w:rFonts w:hint="default"/>
        </w:rPr>
        <w:t>struct Student {</w:t>
      </w:r>
    </w:p>
    <w:p w14:paraId="70D29D2D">
      <w:pPr>
        <w:pStyle w:val="4"/>
        <w:rPr>
          <w:rFonts w:hint="default"/>
        </w:rPr>
      </w:pPr>
      <w:r>
        <w:rPr>
          <w:rFonts w:hint="default"/>
        </w:rPr>
        <w:t xml:space="preserve">    string name;   // Student's name</w:t>
      </w:r>
    </w:p>
    <w:p w14:paraId="74C08045">
      <w:pPr>
        <w:pStyle w:val="4"/>
        <w:rPr>
          <w:rFonts w:hint="default"/>
        </w:rPr>
      </w:pPr>
      <w:r>
        <w:rPr>
          <w:rFonts w:hint="default"/>
        </w:rPr>
        <w:t xml:space="preserve">    int roll;      // Roll number</w:t>
      </w:r>
    </w:p>
    <w:p w14:paraId="6B6C7B5A">
      <w:pPr>
        <w:pStyle w:val="4"/>
        <w:rPr>
          <w:rFonts w:hint="default"/>
        </w:rPr>
      </w:pPr>
      <w:r>
        <w:rPr>
          <w:rFonts w:hint="default"/>
        </w:rPr>
        <w:t xml:space="preserve">    float marks;   // Marks obtained</w:t>
      </w:r>
    </w:p>
    <w:p w14:paraId="2CF74992">
      <w:pPr>
        <w:pStyle w:val="4"/>
        <w:rPr>
          <w:rFonts w:hint="default"/>
        </w:rPr>
      </w:pPr>
      <w:r>
        <w:rPr>
          <w:rFonts w:hint="default"/>
        </w:rPr>
        <w:t xml:space="preserve">    float gpa;     // GPA calculated based on relative grading</w:t>
      </w:r>
    </w:p>
    <w:p w14:paraId="3F9323A5">
      <w:pPr>
        <w:pStyle w:val="4"/>
        <w:rPr>
          <w:rFonts w:hint="default"/>
        </w:rPr>
      </w:pPr>
      <w:r>
        <w:rPr>
          <w:rFonts w:hint="default"/>
        </w:rPr>
        <w:t xml:space="preserve">    char grade;    // Grade assigned (A–F)</w:t>
      </w:r>
    </w:p>
    <w:p w14:paraId="05321D03">
      <w:pPr>
        <w:pStyle w:val="4"/>
        <w:rPr>
          <w:rFonts w:hint="default"/>
        </w:rPr>
      </w:pPr>
      <w:r>
        <w:rPr>
          <w:rFonts w:hint="default"/>
        </w:rPr>
        <w:t>};</w:t>
      </w:r>
    </w:p>
    <w:p w14:paraId="3A42C859">
      <w:pPr>
        <w:pStyle w:val="4"/>
        <w:rPr>
          <w:rFonts w:hint="default"/>
        </w:rPr>
      </w:pPr>
    </w:p>
    <w:p w14:paraId="7DF6AD18">
      <w:pPr>
        <w:pStyle w:val="4"/>
        <w:rPr>
          <w:rFonts w:hint="default"/>
        </w:rPr>
      </w:pPr>
      <w:r>
        <w:rPr>
          <w:rFonts w:hint="default"/>
        </w:rPr>
        <w:t>int main() {</w:t>
      </w:r>
    </w:p>
    <w:p w14:paraId="094A27C2">
      <w:pPr>
        <w:pStyle w:val="4"/>
        <w:rPr>
          <w:rFonts w:hint="default"/>
        </w:rPr>
      </w:pPr>
    </w:p>
    <w:p w14:paraId="4A25E7CC">
      <w:pPr>
        <w:pStyle w:val="4"/>
        <w:rPr>
          <w:rFonts w:hint="default"/>
        </w:rPr>
      </w:pPr>
      <w:r>
        <w:rPr>
          <w:rFonts w:hint="default"/>
        </w:rPr>
        <w:t xml:space="preserve">    int n; // Number of students</w:t>
      </w:r>
    </w:p>
    <w:p w14:paraId="2D8B7F58">
      <w:pPr>
        <w:pStyle w:val="4"/>
        <w:rPr>
          <w:rFonts w:hint="default"/>
        </w:rPr>
      </w:pPr>
      <w:r>
        <w:rPr>
          <w:rFonts w:hint="default"/>
        </w:rPr>
        <w:t xml:space="preserve">    cout &lt;&lt; "Enter number of students: ";</w:t>
      </w:r>
    </w:p>
    <w:p w14:paraId="71E371C4">
      <w:pPr>
        <w:pStyle w:val="4"/>
        <w:rPr>
          <w:rFonts w:hint="default"/>
        </w:rPr>
      </w:pPr>
      <w:r>
        <w:rPr>
          <w:rFonts w:hint="default"/>
        </w:rPr>
        <w:t xml:space="preserve">    cin &gt;&gt; n;</w:t>
      </w:r>
    </w:p>
    <w:p w14:paraId="69682D6E">
      <w:pPr>
        <w:pStyle w:val="4"/>
        <w:rPr>
          <w:rFonts w:hint="default"/>
        </w:rPr>
      </w:pPr>
    </w:p>
    <w:p w14:paraId="53E8108D">
      <w:pPr>
        <w:pStyle w:val="4"/>
        <w:rPr>
          <w:rFonts w:hint="default"/>
        </w:rPr>
      </w:pPr>
      <w:r>
        <w:rPr>
          <w:rFonts w:hint="default"/>
        </w:rPr>
        <w:t xml:space="preserve">    // Create an array of Student objects</w:t>
      </w:r>
    </w:p>
    <w:p w14:paraId="50A9DC2D">
      <w:pPr>
        <w:pStyle w:val="4"/>
        <w:rPr>
          <w:rFonts w:hint="default"/>
        </w:rPr>
      </w:pPr>
      <w:r>
        <w:rPr>
          <w:rFonts w:hint="default"/>
        </w:rPr>
        <w:t xml:space="preserve">    Student s[n];</w:t>
      </w:r>
    </w:p>
    <w:p w14:paraId="12EC6748">
      <w:pPr>
        <w:pStyle w:val="4"/>
        <w:rPr>
          <w:rFonts w:hint="default"/>
        </w:rPr>
      </w:pPr>
    </w:p>
    <w:p w14:paraId="00163C24">
      <w:pPr>
        <w:pStyle w:val="4"/>
        <w:rPr>
          <w:rFonts w:hint="default"/>
        </w:rPr>
      </w:pPr>
      <w:r>
        <w:rPr>
          <w:rFonts w:hint="default"/>
        </w:rPr>
        <w:t xml:space="preserve">    float maxMarks = 0; // Variable to store highest marks among all students</w:t>
      </w:r>
    </w:p>
    <w:p w14:paraId="607694C2">
      <w:pPr>
        <w:pStyle w:val="4"/>
        <w:rPr>
          <w:rFonts w:hint="default"/>
        </w:rPr>
      </w:pPr>
    </w:p>
    <w:p w14:paraId="06098209">
      <w:pPr>
        <w:pStyle w:val="4"/>
        <w:rPr>
          <w:rFonts w:hint="default"/>
        </w:rPr>
      </w:pPr>
      <w:r>
        <w:rPr>
          <w:rFonts w:hint="default"/>
        </w:rPr>
        <w:t xml:space="preserve">    // Input student data</w:t>
      </w:r>
    </w:p>
    <w:p w14:paraId="3D4B556D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216C529">
      <w:pPr>
        <w:pStyle w:val="4"/>
        <w:rPr>
          <w:rFonts w:hint="default"/>
        </w:rPr>
      </w:pPr>
      <w:bookmarkStart w:id="0" w:name="_GoBack"/>
      <w:bookmarkEnd w:id="0"/>
      <w:r>
        <w:rPr>
          <w:rFonts w:hint="default"/>
        </w:rPr>
        <w:t xml:space="preserve">        cout &lt;&lt; "\nStudent " &lt;&lt; i+1 &lt;&lt; endl;</w:t>
      </w:r>
    </w:p>
    <w:p w14:paraId="618F5732">
      <w:pPr>
        <w:pStyle w:val="4"/>
        <w:rPr>
          <w:rFonts w:hint="default"/>
        </w:rPr>
      </w:pPr>
    </w:p>
    <w:p w14:paraId="3D492B33">
      <w:pPr>
        <w:pStyle w:val="4"/>
        <w:rPr>
          <w:rFonts w:hint="default"/>
        </w:rPr>
      </w:pPr>
      <w:r>
        <w:rPr>
          <w:rFonts w:hint="default"/>
        </w:rPr>
        <w:t xml:space="preserve">        cout &lt;&lt; "Name: ";</w:t>
      </w:r>
    </w:p>
    <w:p w14:paraId="5EB996A2">
      <w:pPr>
        <w:pStyle w:val="4"/>
        <w:rPr>
          <w:rFonts w:hint="default"/>
        </w:rPr>
      </w:pPr>
      <w:r>
        <w:rPr>
          <w:rFonts w:hint="default"/>
        </w:rPr>
        <w:t xml:space="preserve">        cin &gt;&gt; s[i].name;</w:t>
      </w:r>
    </w:p>
    <w:p w14:paraId="30263970">
      <w:pPr>
        <w:pStyle w:val="4"/>
        <w:rPr>
          <w:rFonts w:hint="default"/>
        </w:rPr>
      </w:pPr>
    </w:p>
    <w:p w14:paraId="39538D94">
      <w:pPr>
        <w:pStyle w:val="4"/>
        <w:rPr>
          <w:rFonts w:hint="default"/>
        </w:rPr>
      </w:pPr>
      <w:r>
        <w:rPr>
          <w:rFonts w:hint="default"/>
        </w:rPr>
        <w:t xml:space="preserve">        cout &lt;&lt; "Roll No: ";</w:t>
      </w:r>
    </w:p>
    <w:p w14:paraId="31302799">
      <w:pPr>
        <w:pStyle w:val="4"/>
        <w:rPr>
          <w:rFonts w:hint="default"/>
        </w:rPr>
      </w:pPr>
      <w:r>
        <w:rPr>
          <w:rFonts w:hint="default"/>
        </w:rPr>
        <w:t xml:space="preserve">        cin &gt;&gt; s[i].roll;</w:t>
      </w:r>
    </w:p>
    <w:p w14:paraId="08628EC5">
      <w:pPr>
        <w:pStyle w:val="4"/>
        <w:rPr>
          <w:rFonts w:hint="default"/>
        </w:rPr>
      </w:pPr>
    </w:p>
    <w:p w14:paraId="57452BF5">
      <w:pPr>
        <w:pStyle w:val="4"/>
        <w:rPr>
          <w:rFonts w:hint="default"/>
        </w:rPr>
      </w:pPr>
      <w:r>
        <w:rPr>
          <w:rFonts w:hint="default"/>
        </w:rPr>
        <w:t xml:space="preserve">        cout &lt;&lt; "Marks: ";</w:t>
      </w:r>
    </w:p>
    <w:p w14:paraId="01F5BB38">
      <w:pPr>
        <w:pStyle w:val="4"/>
        <w:rPr>
          <w:rFonts w:hint="default"/>
        </w:rPr>
      </w:pPr>
      <w:r>
        <w:rPr>
          <w:rFonts w:hint="default"/>
        </w:rPr>
        <w:t xml:space="preserve">        cin &gt;&gt; s[i].marks;</w:t>
      </w:r>
    </w:p>
    <w:p w14:paraId="3529F948">
      <w:pPr>
        <w:pStyle w:val="4"/>
        <w:rPr>
          <w:rFonts w:hint="default"/>
        </w:rPr>
      </w:pPr>
    </w:p>
    <w:p w14:paraId="4DF87BC4">
      <w:pPr>
        <w:pStyle w:val="4"/>
        <w:rPr>
          <w:rFonts w:hint="default"/>
        </w:rPr>
      </w:pPr>
      <w:r>
        <w:rPr>
          <w:rFonts w:hint="default"/>
        </w:rPr>
        <w:t xml:space="preserve">        // Update maxMarks if current student has higher marks</w:t>
      </w:r>
    </w:p>
    <w:p w14:paraId="02F94DDF">
      <w:pPr>
        <w:pStyle w:val="4"/>
        <w:rPr>
          <w:rFonts w:hint="default"/>
        </w:rPr>
      </w:pPr>
      <w:r>
        <w:rPr>
          <w:rFonts w:hint="default"/>
        </w:rPr>
        <w:t xml:space="preserve">        if(s[i].marks &gt; maxMarks) {</w:t>
      </w:r>
    </w:p>
    <w:p w14:paraId="607E3F91">
      <w:pPr>
        <w:pStyle w:val="4"/>
        <w:rPr>
          <w:rFonts w:hint="default"/>
        </w:rPr>
      </w:pPr>
      <w:r>
        <w:rPr>
          <w:rFonts w:hint="default"/>
        </w:rPr>
        <w:t xml:space="preserve">            maxMarks = s[i].marks;</w:t>
      </w:r>
    </w:p>
    <w:p w14:paraId="4B9701A7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0FAE114B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2834BCC9">
      <w:pPr>
        <w:pStyle w:val="4"/>
        <w:rPr>
          <w:rFonts w:hint="default"/>
        </w:rPr>
      </w:pPr>
    </w:p>
    <w:p w14:paraId="5E549492">
      <w:pPr>
        <w:pStyle w:val="4"/>
        <w:rPr>
          <w:rFonts w:hint="default"/>
        </w:rPr>
      </w:pPr>
      <w:r>
        <w:rPr>
          <w:rFonts w:hint="default"/>
        </w:rPr>
        <w:t xml:space="preserve">    // Calculate GPA and Grade using relative grading</w:t>
      </w:r>
    </w:p>
    <w:p w14:paraId="67831286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56DD0273">
      <w:pPr>
        <w:pStyle w:val="4"/>
        <w:rPr>
          <w:rFonts w:hint="default"/>
        </w:rPr>
      </w:pPr>
    </w:p>
    <w:p w14:paraId="1755516C">
      <w:pPr>
        <w:pStyle w:val="4"/>
        <w:rPr>
          <w:rFonts w:hint="default"/>
        </w:rPr>
      </w:pPr>
      <w:r>
        <w:rPr>
          <w:rFonts w:hint="default"/>
        </w:rPr>
        <w:t xml:space="preserve">        // Calculate percentage relative to the highest marks</w:t>
      </w:r>
    </w:p>
    <w:p w14:paraId="686F2A7C">
      <w:pPr>
        <w:pStyle w:val="4"/>
        <w:rPr>
          <w:rFonts w:hint="default"/>
        </w:rPr>
      </w:pPr>
      <w:r>
        <w:rPr>
          <w:rFonts w:hint="default"/>
        </w:rPr>
        <w:t xml:space="preserve">        float percent = (s[i].marks / maxMarks) * 100;</w:t>
      </w:r>
    </w:p>
    <w:p w14:paraId="2425E06D">
      <w:pPr>
        <w:pStyle w:val="4"/>
        <w:rPr>
          <w:rFonts w:hint="default"/>
        </w:rPr>
      </w:pPr>
    </w:p>
    <w:p w14:paraId="2E020C75">
      <w:pPr>
        <w:pStyle w:val="4"/>
        <w:rPr>
          <w:rFonts w:hint="default"/>
        </w:rPr>
      </w:pPr>
      <w:r>
        <w:rPr>
          <w:rFonts w:hint="default"/>
        </w:rPr>
        <w:t xml:space="preserve">        // Assign grade and GPA based on percentage ranges</w:t>
      </w:r>
    </w:p>
    <w:p w14:paraId="729154C0">
      <w:pPr>
        <w:pStyle w:val="4"/>
        <w:rPr>
          <w:rFonts w:hint="default"/>
        </w:rPr>
      </w:pPr>
      <w:r>
        <w:rPr>
          <w:rFonts w:hint="default"/>
        </w:rPr>
        <w:t xml:space="preserve">        if(percent &gt;= 90) {</w:t>
      </w:r>
    </w:p>
    <w:p w14:paraId="059AEF0F">
      <w:pPr>
        <w:pStyle w:val="4"/>
        <w:rPr>
          <w:rFonts w:hint="default"/>
        </w:rPr>
      </w:pPr>
      <w:r>
        <w:rPr>
          <w:rFonts w:hint="default"/>
        </w:rPr>
        <w:t xml:space="preserve">            s[i].grade = 'A';</w:t>
      </w:r>
    </w:p>
    <w:p w14:paraId="705A6E23">
      <w:pPr>
        <w:pStyle w:val="4"/>
        <w:rPr>
          <w:rFonts w:hint="default"/>
        </w:rPr>
      </w:pPr>
      <w:r>
        <w:rPr>
          <w:rFonts w:hint="default"/>
        </w:rPr>
        <w:t xml:space="preserve">            s[i].gpa = 4.0;</w:t>
      </w:r>
    </w:p>
    <w:p w14:paraId="290A63AB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1731180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80) {</w:t>
      </w:r>
    </w:p>
    <w:p w14:paraId="0D7DBE9F">
      <w:pPr>
        <w:pStyle w:val="4"/>
        <w:rPr>
          <w:rFonts w:hint="default"/>
        </w:rPr>
      </w:pPr>
      <w:r>
        <w:rPr>
          <w:rFonts w:hint="default"/>
        </w:rPr>
        <w:t xml:space="preserve">            s[i].grade = 'B';</w:t>
      </w:r>
    </w:p>
    <w:p w14:paraId="5B7D76F2">
      <w:pPr>
        <w:pStyle w:val="4"/>
        <w:rPr>
          <w:rFonts w:hint="default"/>
        </w:rPr>
      </w:pPr>
      <w:r>
        <w:rPr>
          <w:rFonts w:hint="default"/>
        </w:rPr>
        <w:t xml:space="preserve">            s[i].gpa = 3.0;</w:t>
      </w:r>
    </w:p>
    <w:p w14:paraId="7787651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2F79F067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70) {</w:t>
      </w:r>
    </w:p>
    <w:p w14:paraId="546E5EB9">
      <w:pPr>
        <w:pStyle w:val="4"/>
        <w:rPr>
          <w:rFonts w:hint="default"/>
        </w:rPr>
      </w:pPr>
      <w:r>
        <w:rPr>
          <w:rFonts w:hint="default"/>
        </w:rPr>
        <w:t xml:space="preserve">            s[i].grade = 'C';</w:t>
      </w:r>
    </w:p>
    <w:p w14:paraId="71343E4B">
      <w:pPr>
        <w:pStyle w:val="4"/>
        <w:rPr>
          <w:rFonts w:hint="default"/>
        </w:rPr>
      </w:pPr>
      <w:r>
        <w:rPr>
          <w:rFonts w:hint="default"/>
        </w:rPr>
        <w:t xml:space="preserve">            s[i].gpa = 2.0;</w:t>
      </w:r>
    </w:p>
    <w:p w14:paraId="5BAEF67E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E12731">
      <w:pPr>
        <w:pStyle w:val="4"/>
        <w:rPr>
          <w:rFonts w:hint="default"/>
        </w:rPr>
      </w:pPr>
      <w:r>
        <w:rPr>
          <w:rFonts w:hint="default"/>
        </w:rPr>
        <w:t xml:space="preserve">        else if(percent &gt;= 60) {</w:t>
      </w:r>
    </w:p>
    <w:p w14:paraId="1425C85F">
      <w:pPr>
        <w:pStyle w:val="4"/>
        <w:rPr>
          <w:rFonts w:hint="default"/>
        </w:rPr>
      </w:pPr>
      <w:r>
        <w:rPr>
          <w:rFonts w:hint="default"/>
        </w:rPr>
        <w:t xml:space="preserve">            s[i].grade = 'D';</w:t>
      </w:r>
    </w:p>
    <w:p w14:paraId="7125692F">
      <w:pPr>
        <w:pStyle w:val="4"/>
        <w:rPr>
          <w:rFonts w:hint="default"/>
        </w:rPr>
      </w:pPr>
      <w:r>
        <w:rPr>
          <w:rFonts w:hint="default"/>
        </w:rPr>
        <w:t xml:space="preserve">            s[i].gpa = 1.0;</w:t>
      </w:r>
    </w:p>
    <w:p w14:paraId="631DA3C8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3C7A32CC">
      <w:pPr>
        <w:pStyle w:val="4"/>
        <w:rPr>
          <w:rFonts w:hint="default"/>
        </w:rPr>
      </w:pPr>
      <w:r>
        <w:rPr>
          <w:rFonts w:hint="default"/>
        </w:rPr>
        <w:t xml:space="preserve">        else {</w:t>
      </w:r>
    </w:p>
    <w:p w14:paraId="192973E8">
      <w:pPr>
        <w:pStyle w:val="4"/>
        <w:rPr>
          <w:rFonts w:hint="default"/>
        </w:rPr>
      </w:pPr>
      <w:r>
        <w:rPr>
          <w:rFonts w:hint="default"/>
        </w:rPr>
        <w:t xml:space="preserve">            s[i].grade = 'F';</w:t>
      </w:r>
    </w:p>
    <w:p w14:paraId="1B4BEEF1">
      <w:pPr>
        <w:pStyle w:val="4"/>
        <w:rPr>
          <w:rFonts w:hint="default"/>
        </w:rPr>
      </w:pPr>
      <w:r>
        <w:rPr>
          <w:rFonts w:hint="default"/>
        </w:rPr>
        <w:t xml:space="preserve">            s[i].gpa = 0.0;</w:t>
      </w:r>
    </w:p>
    <w:p w14:paraId="796EB35A">
      <w:pPr>
        <w:pStyle w:val="4"/>
        <w:rPr>
          <w:rFonts w:hint="default"/>
        </w:rPr>
      </w:pPr>
      <w:r>
        <w:rPr>
          <w:rFonts w:hint="default"/>
        </w:rPr>
        <w:t xml:space="preserve">        }</w:t>
      </w:r>
    </w:p>
    <w:p w14:paraId="740F97D2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022DAC88">
      <w:pPr>
        <w:pStyle w:val="4"/>
        <w:rPr>
          <w:rFonts w:hint="default"/>
        </w:rPr>
      </w:pPr>
    </w:p>
    <w:p w14:paraId="44FFE1BD">
      <w:pPr>
        <w:pStyle w:val="4"/>
        <w:rPr>
          <w:rFonts w:hint="default"/>
        </w:rPr>
      </w:pPr>
      <w:r>
        <w:rPr>
          <w:rFonts w:hint="default"/>
        </w:rPr>
        <w:t xml:space="preserve">    // Display final results</w:t>
      </w:r>
    </w:p>
    <w:p w14:paraId="000100D4">
      <w:pPr>
        <w:pStyle w:val="4"/>
        <w:rPr>
          <w:rFonts w:hint="default"/>
        </w:rPr>
      </w:pPr>
      <w:r>
        <w:rPr>
          <w:rFonts w:hint="default"/>
        </w:rPr>
        <w:t xml:space="preserve">    cout &lt;&lt; "\n\n----- RESULT -----\n";</w:t>
      </w:r>
    </w:p>
    <w:p w14:paraId="1364202D">
      <w:pPr>
        <w:pStyle w:val="4"/>
        <w:rPr>
          <w:rFonts w:hint="default"/>
        </w:rPr>
      </w:pPr>
    </w:p>
    <w:p w14:paraId="7A73F021">
      <w:pPr>
        <w:pStyle w:val="4"/>
        <w:rPr>
          <w:rFonts w:hint="default"/>
        </w:rPr>
      </w:pPr>
      <w:r>
        <w:rPr>
          <w:rFonts w:hint="default"/>
        </w:rPr>
        <w:t xml:space="preserve">    for(int i = 0; i &lt; n; i++) {</w:t>
      </w:r>
    </w:p>
    <w:p w14:paraId="71B463B0">
      <w:pPr>
        <w:pStyle w:val="4"/>
        <w:rPr>
          <w:rFonts w:hint="default"/>
        </w:rPr>
      </w:pPr>
      <w:r>
        <w:rPr>
          <w:rFonts w:hint="default"/>
        </w:rPr>
        <w:t xml:space="preserve">        cout &lt;&lt; "\nName: " &lt;&lt; s[i].name;</w:t>
      </w:r>
    </w:p>
    <w:p w14:paraId="09D875E8">
      <w:pPr>
        <w:pStyle w:val="4"/>
        <w:rPr>
          <w:rFonts w:hint="default"/>
        </w:rPr>
      </w:pPr>
      <w:r>
        <w:rPr>
          <w:rFonts w:hint="default"/>
        </w:rPr>
        <w:t xml:space="preserve">        cout &lt;&lt; "\nRoll No: " &lt;&lt; s[i].roll;</w:t>
      </w:r>
    </w:p>
    <w:p w14:paraId="6E1DA7C2">
      <w:pPr>
        <w:pStyle w:val="4"/>
        <w:rPr>
          <w:rFonts w:hint="default"/>
        </w:rPr>
      </w:pPr>
      <w:r>
        <w:rPr>
          <w:rFonts w:hint="default"/>
        </w:rPr>
        <w:t xml:space="preserve">        cout &lt;&lt; "\nMarks: " &lt;&lt; s[i].marks;</w:t>
      </w:r>
    </w:p>
    <w:p w14:paraId="5BB63EA3">
      <w:pPr>
        <w:pStyle w:val="4"/>
        <w:rPr>
          <w:rFonts w:hint="default"/>
        </w:rPr>
      </w:pPr>
      <w:r>
        <w:rPr>
          <w:rFonts w:hint="default"/>
        </w:rPr>
        <w:t xml:space="preserve">        cout &lt;&lt; "\nGrade: " &lt;&lt; s[i].grade;</w:t>
      </w:r>
    </w:p>
    <w:p w14:paraId="46A0020F">
      <w:pPr>
        <w:pStyle w:val="4"/>
        <w:rPr>
          <w:rFonts w:hint="default"/>
        </w:rPr>
      </w:pPr>
      <w:r>
        <w:rPr>
          <w:rFonts w:hint="default"/>
        </w:rPr>
        <w:t xml:space="preserve">        cout &lt;&lt; "\nGPA: " &lt;&lt; s[i].gpa &lt;&lt; "\n";</w:t>
      </w:r>
    </w:p>
    <w:p w14:paraId="56E0C996">
      <w:pPr>
        <w:pStyle w:val="4"/>
        <w:rPr>
          <w:rFonts w:hint="default"/>
        </w:rPr>
      </w:pPr>
      <w:r>
        <w:rPr>
          <w:rFonts w:hint="default"/>
        </w:rPr>
        <w:t xml:space="preserve">    }</w:t>
      </w:r>
    </w:p>
    <w:p w14:paraId="5981D1BD">
      <w:pPr>
        <w:pStyle w:val="4"/>
        <w:rPr>
          <w:rFonts w:hint="default"/>
        </w:rPr>
      </w:pPr>
    </w:p>
    <w:p w14:paraId="25054B15">
      <w:pPr>
        <w:pStyle w:val="4"/>
        <w:rPr>
          <w:rFonts w:hint="default"/>
        </w:rPr>
      </w:pPr>
      <w:r>
        <w:rPr>
          <w:rFonts w:hint="default"/>
        </w:rPr>
        <w:t xml:space="preserve">    cout &lt;&lt; "\nDone!\n";</w:t>
      </w:r>
    </w:p>
    <w:p w14:paraId="0DFDF449">
      <w:pPr>
        <w:pStyle w:val="4"/>
        <w:rPr>
          <w:rFonts w:hint="default"/>
        </w:rPr>
      </w:pPr>
    </w:p>
    <w:p w14:paraId="72990339">
      <w:pPr>
        <w:pStyle w:val="4"/>
        <w:rPr>
          <w:rFonts w:hint="default"/>
        </w:rPr>
      </w:pPr>
      <w:r>
        <w:rPr>
          <w:rFonts w:hint="default"/>
        </w:rPr>
        <w:t xml:space="preserve">    return 0;</w:t>
      </w:r>
    </w:p>
    <w:p w14:paraId="4A191C86">
      <w:pPr>
        <w:pStyle w:val="4"/>
        <w:rPr>
          <w:rFonts w:hint="default"/>
        </w:rPr>
      </w:pPr>
      <w:r>
        <w:rPr>
          <w:rFonts w:hint="default"/>
        </w:rPr>
        <w:t>}</w:t>
      </w:r>
    </w:p>
    <w:p w14:paraId="0A7A7C76">
      <w:pPr>
        <w:pStyle w:val="4"/>
      </w:pPr>
    </w:p>
    <w:p w14:paraId="74858BEF">
      <w:pPr>
        <w:pStyle w:val="2"/>
      </w:pPr>
      <w:r>
        <w:t>✅ Explanation</w:t>
      </w:r>
    </w:p>
    <w:p w14:paraId="05E9F58A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Struct Student</w:t>
      </w:r>
      <w:r>
        <w:t>: Stores all student details in one unit.</w:t>
      </w:r>
    </w:p>
    <w:p w14:paraId="63370978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maxMarks</w:t>
      </w:r>
      <w:r>
        <w:t>: Identifies the highest score to normalize percentages.</w:t>
      </w:r>
    </w:p>
    <w:p w14:paraId="1132FB5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Relative GPA</w:t>
      </w:r>
      <w:r>
        <w:t>: Each student’s GPA depends on their percentage relative to the topper.</w:t>
      </w:r>
    </w:p>
    <w:p w14:paraId="02367D03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Grades</w:t>
      </w:r>
      <w:r>
        <w:t>: Assigned using conditional ranges (A–F).</w:t>
      </w:r>
    </w:p>
    <w:p w14:paraId="0452E035">
      <w:pPr>
        <w:pStyle w:val="4"/>
        <w:numPr>
          <w:ilvl w:val="0"/>
          <w:numId w:val="3"/>
        </w:numPr>
        <w:tabs>
          <w:tab w:val="left" w:pos="0"/>
        </w:tabs>
        <w:ind w:left="707" w:hanging="283"/>
      </w:pPr>
      <w:r>
        <w:rPr>
          <w:rStyle w:val="11"/>
        </w:rPr>
        <w:t>Looping</w:t>
      </w:r>
      <w:r>
        <w:t>: Efficiently processes multiple students without repetition.</w:t>
      </w:r>
    </w:p>
    <w:p w14:paraId="7AE0BC1C">
      <w:pPr>
        <w:pStyle w:val="2"/>
      </w:pPr>
      <w:r>
        <w:t>🚦 Conclusion</w:t>
      </w:r>
    </w:p>
    <w:p w14:paraId="1B54C88E">
      <w:pPr>
        <w:pStyle w:val="4"/>
      </w:pPr>
      <w:r>
        <w:t xml:space="preserve">This program demonstrates how </w:t>
      </w:r>
      <w:r>
        <w:rPr>
          <w:rStyle w:val="11"/>
        </w:rPr>
        <w:t>relative grading</w:t>
      </w:r>
      <w:r>
        <w:t xml:space="preserve"> can be implemented in C++ using </w:t>
      </w:r>
      <w:r>
        <w:rPr>
          <w:rStyle w:val="11"/>
        </w:rPr>
        <w:t>structs, loops, and conditions</w:t>
      </w:r>
      <w:r>
        <w:t>. It ensures fairness by scaling student performance against the highest marks, making it a practical example of applying programming to real-world academic evaluation.</w:t>
      </w:r>
    </w:p>
    <w:p w14:paraId="51F9448E">
      <w:pPr>
        <w:pStyle w:val="4"/>
        <w:spacing w:before="0" w:after="140" w:line="276" w:lineRule="auto"/>
      </w:pPr>
    </w:p>
    <w:sectPr>
      <w:pgSz w:w="12240" w:h="15840"/>
      <w:pgMar w:top="1134" w:right="1134" w:bottom="1134" w:left="1134" w:header="0" w:footer="0" w:gutter="0"/>
      <w:pgNumType w:fmt="decimal"/>
      <w:cols w:space="720" w:num="1"/>
      <w:formProt w:val="0"/>
      <w:docGrid w:linePitch="312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07"/>
        </w:tabs>
        <w:ind w:left="707" w:hanging="283"/>
      </w:pPr>
      <w:rPr>
        <w:rFonts w:hint="default" w:ascii="Symbol" w:hAnsi="Symbol" w:cs="OpenSymbol"/>
      </w:rPr>
    </w:lvl>
    <w:lvl w:ilvl="1" w:tentative="0">
      <w:start w:val="1"/>
      <w:numFmt w:val="bullet"/>
      <w:lvlText w:val=""/>
      <w:lvlJc w:val="left"/>
      <w:pPr>
        <w:tabs>
          <w:tab w:val="left" w:pos="1414"/>
        </w:tabs>
        <w:ind w:left="1414" w:hanging="283"/>
      </w:pPr>
      <w:rPr>
        <w:rFonts w:hint="default" w:ascii="Symbol" w:hAnsi="Symbol" w:cs="OpenSymbol"/>
      </w:rPr>
    </w:lvl>
    <w:lvl w:ilvl="2" w:tentative="0">
      <w:start w:val="1"/>
      <w:numFmt w:val="bullet"/>
      <w:lvlText w:val=""/>
      <w:lvlJc w:val="left"/>
      <w:pPr>
        <w:tabs>
          <w:tab w:val="left" w:pos="2121"/>
        </w:tabs>
        <w:ind w:left="2121" w:hanging="283"/>
      </w:pPr>
      <w:rPr>
        <w:rFonts w:hint="default" w:ascii="Symbol" w:hAnsi="Symbol" w:cs="OpenSymbol"/>
      </w:rPr>
    </w:lvl>
    <w:lvl w:ilvl="3" w:tentative="0">
      <w:start w:val="1"/>
      <w:numFmt w:val="bullet"/>
      <w:lvlText w:val=""/>
      <w:lvlJc w:val="left"/>
      <w:pPr>
        <w:tabs>
          <w:tab w:val="left" w:pos="2828"/>
        </w:tabs>
        <w:ind w:left="2828" w:hanging="283"/>
      </w:pPr>
      <w:rPr>
        <w:rFonts w:hint="default" w:ascii="Symbol" w:hAnsi="Symbol" w:cs="OpenSymbol"/>
      </w:rPr>
    </w:lvl>
    <w:lvl w:ilvl="4" w:tentative="0">
      <w:start w:val="1"/>
      <w:numFmt w:val="bullet"/>
      <w:lvlText w:val=""/>
      <w:lvlJc w:val="left"/>
      <w:pPr>
        <w:tabs>
          <w:tab w:val="left" w:pos="3535"/>
        </w:tabs>
        <w:ind w:left="3535" w:hanging="283"/>
      </w:pPr>
      <w:rPr>
        <w:rFonts w:hint="default" w:ascii="Symbol" w:hAnsi="Symbol" w:cs="OpenSymbol"/>
      </w:rPr>
    </w:lvl>
    <w:lvl w:ilvl="5" w:tentative="0">
      <w:start w:val="1"/>
      <w:numFmt w:val="bullet"/>
      <w:lvlText w:val=""/>
      <w:lvlJc w:val="left"/>
      <w:pPr>
        <w:tabs>
          <w:tab w:val="left" w:pos="4242"/>
        </w:tabs>
        <w:ind w:left="4242" w:hanging="283"/>
      </w:pPr>
      <w:rPr>
        <w:rFonts w:hint="default" w:ascii="Symbol" w:hAnsi="Symbol" w:cs="OpenSymbol"/>
      </w:rPr>
    </w:lvl>
    <w:lvl w:ilvl="6" w:tentative="0">
      <w:start w:val="1"/>
      <w:numFmt w:val="bullet"/>
      <w:lvlText w:val=""/>
      <w:lvlJc w:val="left"/>
      <w:pPr>
        <w:tabs>
          <w:tab w:val="left" w:pos="4949"/>
        </w:tabs>
        <w:ind w:left="4949" w:hanging="283"/>
      </w:pPr>
      <w:rPr>
        <w:rFonts w:hint="default" w:ascii="Symbol" w:hAnsi="Symbol" w:cs="OpenSymbol"/>
      </w:rPr>
    </w:lvl>
    <w:lvl w:ilvl="7" w:tentative="0">
      <w:start w:val="1"/>
      <w:numFmt w:val="bullet"/>
      <w:lvlText w:val=""/>
      <w:lvlJc w:val="left"/>
      <w:pPr>
        <w:tabs>
          <w:tab w:val="left" w:pos="5656"/>
        </w:tabs>
        <w:ind w:left="5656" w:hanging="283"/>
      </w:pPr>
      <w:rPr>
        <w:rFonts w:hint="default" w:ascii="Symbol" w:hAnsi="Symbol" w:cs="OpenSymbol"/>
      </w:rPr>
    </w:lvl>
    <w:lvl w:ilvl="8" w:tentative="0">
      <w:start w:val="1"/>
      <w:numFmt w:val="bullet"/>
      <w:lvlText w:val=""/>
      <w:lvlJc w:val="left"/>
      <w:pPr>
        <w:tabs>
          <w:tab w:val="left" w:pos="6363"/>
        </w:tabs>
        <w:ind w:left="6363" w:hanging="283"/>
      </w:pPr>
      <w:rPr>
        <w:rFonts w:hint="default" w:ascii="Symbol" w:hAnsi="Symbol" w:cs="OpenSymbol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1F19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NSimSun" w:cs="Lucida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2">
    <w:name w:val="heading 2"/>
    <w:basedOn w:val="3"/>
    <w:next w:val="4"/>
    <w:qFormat/>
    <w:uiPriority w:val="0"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4">
    <w:name w:val="Body Text"/>
    <w:basedOn w:val="1"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ucida Sans"/>
    </w:rPr>
  </w:style>
  <w:style w:type="paragraph" w:styleId="9">
    <w:name w:val="Title"/>
    <w:basedOn w:val="3"/>
    <w:next w:val="4"/>
    <w:qFormat/>
    <w:uiPriority w:val="0"/>
    <w:pPr>
      <w:jc w:val="center"/>
    </w:pPr>
    <w:rPr>
      <w:b/>
      <w:bCs/>
      <w:sz w:val="56"/>
      <w:szCs w:val="56"/>
    </w:rPr>
  </w:style>
  <w:style w:type="character" w:customStyle="1" w:styleId="10">
    <w:name w:val="Bullets"/>
    <w:qFormat/>
    <w:uiPriority w:val="0"/>
    <w:rPr>
      <w:rFonts w:ascii="OpenSymbol" w:hAnsi="OpenSymbol" w:eastAsia="OpenSymbol" w:cs="OpenSymbol"/>
    </w:rPr>
  </w:style>
  <w:style w:type="character" w:customStyle="1" w:styleId="11">
    <w:name w:val="Strong Emphasis"/>
    <w:qFormat/>
    <w:uiPriority w:val="0"/>
    <w:rPr>
      <w:b/>
      <w:bCs/>
    </w:rPr>
  </w:style>
  <w:style w:type="paragraph" w:customStyle="1" w:styleId="12">
    <w:name w:val="Index"/>
    <w:basedOn w:val="1"/>
    <w:qFormat/>
    <w:uiPriority w:val="0"/>
    <w:pPr>
      <w:suppressLineNumbers/>
    </w:pPr>
    <w:rPr>
      <w:rFonts w:cs="Lucida San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322</Words>
  <Characters>1472</Characters>
  <Paragraphs>79</Paragraphs>
  <TotalTime>12</TotalTime>
  <ScaleCrop>false</ScaleCrop>
  <LinksUpToDate>false</LinksUpToDate>
  <CharactersWithSpaces>1989</CharactersWithSpaces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2026-05-16T03:24:00Z</dcterms:created>
  <dc:creator>LENOVO</dc:creator>
  <cp:lastModifiedBy>LENOVO</cp:lastModifiedBy>
  <dcterms:modified xsi:type="dcterms:W3CDTF">2026-05-16T10:38:18Z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eyJoZGlkIjoiZmEyMTBjNmNmYjMzOGE5NmJmMTRjYzNjNDlkZWViYWYifQ==</vt:lpwstr>
  </property>
  <property fmtid="{D5CDD505-2E9C-101B-9397-08002B2CF9AE}" pid="3" name="KSOProductBuildVer">
    <vt:lpwstr>1033-12.1.0.26372</vt:lpwstr>
  </property>
  <property fmtid="{D5CDD505-2E9C-101B-9397-08002B2CF9AE}" pid="4" name="ICV">
    <vt:lpwstr>272CFE1117664D9B8F0F66481BCE5A34_13</vt:lpwstr>
  </property>
</Properties>
</file>